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7EE18">
      <w:pPr>
        <w:pStyle w:val="2"/>
      </w:pPr>
      <w:r>
        <w:t>AI Research Orchestrator</w:t>
      </w:r>
    </w:p>
    <w:p w14:paraId="47026849">
      <w:r>
        <w:t>A multi-agent AI system that automates comprehensive research workflows. Given a research query, the orchestrator intelligently plans, searches, analyzes, summarizes, and generates structured research reports using a coordinated team of specialized AI agents.</w:t>
      </w:r>
    </w:p>
    <w:p w14:paraId="24D4E458">
      <w:pPr>
        <w:pStyle w:val="3"/>
      </w:pPr>
      <w:r>
        <w:t>Core Idea</w:t>
      </w:r>
    </w:p>
    <w:p w14:paraId="34093C17">
      <w:r>
        <w:t xml:space="preserve">The AI Research Orchestrator breaks down complex research tasks into a </w:t>
      </w:r>
      <w:r>
        <w:rPr>
          <w:b/>
        </w:rPr>
        <w:t>multi-stage pipeline</w:t>
      </w:r>
      <w:r>
        <w:t xml:space="preserve"> where specialized agents collaborate:</w:t>
      </w:r>
    </w:p>
    <w:p w14:paraId="1899052F">
      <w:pPr>
        <w:pStyle w:val="29"/>
      </w:pPr>
      <w:r>
        <w:rPr>
          <w:b/>
        </w:rPr>
        <w:t>Planner Agent</w:t>
      </w:r>
      <w:r>
        <w:t xml:space="preserve"> → Decomposes the query into research topics, search queries, and analysis steps</w:t>
      </w:r>
    </w:p>
    <w:p w14:paraId="650993FD">
      <w:pPr>
        <w:pStyle w:val="29"/>
      </w:pPr>
      <w:r>
        <w:rPr>
          <w:b/>
        </w:rPr>
        <w:t>Web Search Agent</w:t>
      </w:r>
      <w:r>
        <w:t xml:space="preserve"> → Retrieves relevant content from the web and indexes it into a vector store</w:t>
      </w:r>
    </w:p>
    <w:p w14:paraId="24FC6258">
      <w:pPr>
        <w:pStyle w:val="29"/>
      </w:pPr>
      <w:r>
        <w:rPr>
          <w:b/>
        </w:rPr>
        <w:t>Analyzer Agent</w:t>
      </w:r>
      <w:r>
        <w:t xml:space="preserve"> → Extracts key findings, evidence, and insights from the retrieved content</w:t>
      </w:r>
    </w:p>
    <w:p w14:paraId="0653FB33">
      <w:pPr>
        <w:pStyle w:val="29"/>
      </w:pPr>
      <w:r>
        <w:rPr>
          <w:b/>
        </w:rPr>
        <w:t>Summarizer Agent</w:t>
      </w:r>
      <w:r>
        <w:t xml:space="preserve"> → Creates a concise academic-style summary</w:t>
      </w:r>
    </w:p>
    <w:p w14:paraId="57F5C971">
      <w:pPr>
        <w:pStyle w:val="29"/>
      </w:pPr>
      <w:r>
        <w:rPr>
          <w:b/>
        </w:rPr>
        <w:t>Report Generator Agent</w:t>
      </w:r>
      <w:r>
        <w:t xml:space="preserve"> → Produces a comprehensive, structured markdown report</w:t>
      </w:r>
    </w:p>
    <w:p w14:paraId="4CF36322">
      <w:r>
        <w:t xml:space="preserve">The system uses </w:t>
      </w:r>
      <w:r>
        <w:rPr>
          <w:b/>
        </w:rPr>
        <w:t>LangGraph</w:t>
      </w:r>
      <w:r>
        <w:t xml:space="preserve"> for orchestration, enabling conditional routing, retry logic, and state management across the pipeline. All agents share a common state object that flows through the graph, allowing each agent to build upon previous work.</w:t>
      </w:r>
    </w:p>
    <w:p w14:paraId="43A126B6">
      <w:pPr>
        <w:pStyle w:val="3"/>
      </w:pPr>
      <w:r>
        <w:t>Architecture</w:t>
      </w:r>
    </w:p>
    <w:p w14:paraId="493FD6B8">
      <w:pPr>
        <w:pStyle w:val="3"/>
      </w:pPr>
      <w:r>
        <w:t>System Architecture Diagram</w:t>
      </w:r>
    </w:p>
    <w:p w14:paraId="10A759C0"/>
    <w:p w14:paraId="0488458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046345" cy="3857625"/>
            <wp:effectExtent l="0" t="0" r="13335" b="13335"/>
            <wp:docPr id="1" name="Picture 1" descr="mermaid-diagram-2026-02-18T07-11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-2026-02-18T07-11-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901E">
      <w:pPr>
        <w:pStyle w:val="4"/>
      </w:pPr>
      <w:r>
        <w:t>Workflow Diagram</w:t>
      </w:r>
    </w:p>
    <w:p w14:paraId="3D07EA53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782435" cy="502920"/>
            <wp:effectExtent l="0" t="0" r="14605" b="0"/>
            <wp:docPr id="2" name="Picture 2" descr="mermaid-diagram-2026-02-18T07-11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ermaid-diagram-2026-02-18T07-11-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243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0C18">
      <w:pPr>
        <w:pStyle w:val="3"/>
      </w:pPr>
      <w:r>
        <w:t>Tech Stack</w:t>
      </w:r>
    </w:p>
    <w:p w14:paraId="179B11B9">
      <w:pPr>
        <w:pStyle w:val="23"/>
      </w:pPr>
      <w:r>
        <w:rPr>
          <w:b/>
        </w:rPr>
        <w:t>Language</w:t>
      </w:r>
      <w:r>
        <w:t>: Python 3.11+</w:t>
      </w:r>
    </w:p>
    <w:p w14:paraId="1C05CAE3">
      <w:pPr>
        <w:pStyle w:val="23"/>
      </w:pPr>
      <w:r>
        <w:rPr>
          <w:b/>
        </w:rPr>
        <w:t>Orchestration</w:t>
      </w:r>
      <w:r>
        <w:t>: LangGraph (stateful multi-agent workflows)</w:t>
      </w:r>
    </w:p>
    <w:p w14:paraId="272ED187">
      <w:pPr>
        <w:pStyle w:val="23"/>
      </w:pPr>
      <w:r>
        <w:rPr>
          <w:b/>
        </w:rPr>
        <w:t>API Framework</w:t>
      </w:r>
      <w:r>
        <w:t>: FastAPI</w:t>
      </w:r>
    </w:p>
    <w:p w14:paraId="48B5486D">
      <w:pPr>
        <w:pStyle w:val="23"/>
      </w:pPr>
      <w:r>
        <w:rPr>
          <w:b/>
        </w:rPr>
        <w:t>LLM</w:t>
      </w:r>
      <w:r>
        <w:t>: OpenAI API (GPT-4 for agents, text-embedding-3-small for embeddings)</w:t>
      </w:r>
    </w:p>
    <w:p w14:paraId="6689257A">
      <w:pPr>
        <w:pStyle w:val="23"/>
      </w:pPr>
      <w:r>
        <w:rPr>
          <w:b/>
        </w:rPr>
        <w:t>Vector Store</w:t>
      </w:r>
      <w:r>
        <w:t>: FAISS (in-memory similarity search)</w:t>
      </w:r>
    </w:p>
    <w:p w14:paraId="76878CFA">
      <w:pPr>
        <w:pStyle w:val="23"/>
      </w:pPr>
      <w:r>
        <w:rPr>
          <w:b/>
        </w:rPr>
        <w:t>Web Search</w:t>
      </w:r>
      <w:r>
        <w:t>: Serper API (Google search results)</w:t>
      </w:r>
    </w:p>
    <w:p w14:paraId="6136FAF2">
      <w:pPr>
        <w:pStyle w:val="23"/>
      </w:pPr>
      <w:r>
        <w:rPr>
          <w:b/>
        </w:rPr>
        <w:t>Content Extraction</w:t>
      </w:r>
      <w:r>
        <w:t>: LangChain UnstructuredURLLoader</w:t>
      </w:r>
    </w:p>
    <w:p w14:paraId="2C39F587">
      <w:pPr>
        <w:pStyle w:val="23"/>
      </w:pPr>
      <w:r>
        <w:rPr>
          <w:b/>
        </w:rPr>
        <w:t>State Management</w:t>
      </w:r>
      <w:r>
        <w:t>: Pydantic models</w:t>
      </w:r>
    </w:p>
    <w:p w14:paraId="7D2C11F5">
      <w:pPr>
        <w:pStyle w:val="23"/>
      </w:pPr>
      <w:r>
        <w:rPr>
          <w:b/>
        </w:rPr>
        <w:t>UI</w:t>
      </w:r>
      <w:r>
        <w:t>: Streamlit (conversational chat interface)</w:t>
      </w:r>
    </w:p>
    <w:p w14:paraId="34EECF93">
      <w:pPr>
        <w:pStyle w:val="23"/>
      </w:pPr>
      <w:r>
        <w:rPr>
          <w:b/>
        </w:rPr>
        <w:t>Logging</w:t>
      </w:r>
      <w:r>
        <w:t>: Centralized logging to console and `logs/runing_logs.log`</w:t>
      </w:r>
    </w:p>
    <w:p w14:paraId="2B16183B"/>
    <w:p w14:paraId="75E67A58">
      <w:pPr>
        <w:pStyle w:val="3"/>
      </w:pPr>
      <w:r>
        <w:t>Project Structure</w:t>
      </w:r>
    </w:p>
    <w:p w14:paraId="22694D00">
      <w:pPr>
        <w:pStyle w:val="137"/>
      </w:pPr>
      <w:r>
        <w:rPr>
          <w:rFonts w:ascii="Courier New" w:hAnsi="Courier New"/>
          <w:sz w:val="20"/>
        </w:rPr>
        <w:t>AI_Orchestra/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app/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__init__.py          # Logging configuration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main.py              # FastAPI endpoints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orchestrator.py      # LangGraph orchestration logic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state.py             # ResearchState Pydantic model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llm.py               # OpenAI LLM wrapper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├── agents/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│   ├── planner.py       # Breaks query into structured tasks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│   ├── search_agent.py  # Web search + content extraction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│   ├── analyzer.py      # Extracts insights from content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│   ├── summarizer.py    # Generates concise summary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│   └── report_generator.py  # Creates structured markdown report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tools/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web_search.py    # Serper API integration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├── url_loader.py    # UnstructuredURLLoader wrapper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    └── vector_store.py # FAISS vector store with OpenAI embeddings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app.py                   # Streamlit UI entrypoint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requirements.txt         # Python dependencies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.env                     # Environment variables (API keys)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logs/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│   └── runing_logs.log      # Application logs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output/                  # Generated markdown reports</w:t>
      </w:r>
    </w:p>
    <w:p w14:paraId="468C019C"/>
    <w:p w14:paraId="4784A314">
      <w:pPr>
        <w:pStyle w:val="3"/>
      </w:pPr>
      <w:r>
        <w:t>Quick Start</w:t>
      </w:r>
    </w:p>
    <w:p w14:paraId="620D753B">
      <w:pPr>
        <w:pStyle w:val="4"/>
      </w:pPr>
      <w:r>
        <w:t>1. Installation</w:t>
      </w:r>
    </w:p>
    <w:p w14:paraId="5C579F1B"/>
    <w:p w14:paraId="5CCB6CE4">
      <w:pPr>
        <w:pStyle w:val="137"/>
      </w:pPr>
      <w:r>
        <w:rPr>
          <w:rFonts w:ascii="Courier New" w:hAnsi="Courier New"/>
          <w:sz w:val="20"/>
        </w:rPr>
        <w:t># Create virtual environment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python -m venv env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Activate virtual environment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Windows PowerShell: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.\env\Scripts\Activate.ps1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Windows CMD: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.\env\Scripts\activate.bat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Linux/Mac: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source env/bin/activate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Install dependencies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pip install -r requirements.txt</w:t>
      </w:r>
    </w:p>
    <w:p w14:paraId="3CD19939"/>
    <w:p w14:paraId="7F9016F1">
      <w:pPr>
        <w:pStyle w:val="4"/>
      </w:pPr>
      <w:r>
        <w:t>2. Environment Setup</w:t>
      </w:r>
    </w:p>
    <w:p w14:paraId="19CBF30E">
      <w:r>
        <w:t>Create a `.env` file in the project root:</w:t>
      </w:r>
    </w:p>
    <w:p w14:paraId="5F0DBBD8">
      <w:pPr>
        <w:pStyle w:val="137"/>
      </w:pPr>
      <w:r>
        <w:rPr>
          <w:rFonts w:ascii="Courier New" w:hAnsi="Courier New"/>
          <w:sz w:val="20"/>
        </w:rPr>
        <w:t>OPENAI_API_KEY=sk-your-openai-key-here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SERPER_API_KEY=your-serper-api-key-here</w:t>
      </w:r>
    </w:p>
    <w:p w14:paraId="15862ED9"/>
    <w:p w14:paraId="5C40F186">
      <w:pPr>
        <w:pStyle w:val="4"/>
      </w:pPr>
      <w:r>
        <w:t>3. Run the Streamlit UI</w:t>
      </w:r>
    </w:p>
    <w:p w14:paraId="326D9EF2">
      <w:pPr>
        <w:pStyle w:val="137"/>
      </w:pPr>
      <w:r>
        <w:rPr>
          <w:rFonts w:ascii="Courier New" w:hAnsi="Courier New"/>
          <w:sz w:val="20"/>
        </w:rPr>
        <w:t>streamlit run app.py</w:t>
      </w:r>
    </w:p>
    <w:p w14:paraId="52DC8167">
      <w:r>
        <w:t>Open your browser to `http://localhost:8501` and start asking research questions!</w:t>
      </w:r>
    </w:p>
    <w:p w14:paraId="3DC07914">
      <w:pPr>
        <w:pStyle w:val="4"/>
      </w:pPr>
      <w:r>
        <w:t>4. Run the FastAPI Server (Alternative)</w:t>
      </w:r>
    </w:p>
    <w:p w14:paraId="6EB9023A">
      <w:pPr>
        <w:pStyle w:val="137"/>
      </w:pPr>
      <w:r>
        <w:rPr>
          <w:rFonts w:ascii="Courier New" w:hAnsi="Courier New"/>
          <w:sz w:val="20"/>
        </w:rPr>
        <w:t>uvicorn app.main:app --reload</w:t>
      </w:r>
    </w:p>
    <w:p w14:paraId="4F3B79B6">
      <w:r>
        <w:t>The API will be available at `http://127.0.0.1:8000`.</w:t>
      </w:r>
    </w:p>
    <w:p w14:paraId="0673E14B"/>
    <w:p w14:paraId="21AC1961">
      <w:r>
        <w:rPr>
          <w:b/>
        </w:rPr>
        <w:t>API Endpoints:</w:t>
      </w:r>
    </w:p>
    <w:p w14:paraId="667FD3D0">
      <w:pPr>
        <w:pStyle w:val="23"/>
      </w:pPr>
      <w:r>
        <w:t>`GET /health` - Health check</w:t>
      </w:r>
    </w:p>
    <w:p w14:paraId="25F5EEFA">
      <w:pPr>
        <w:pStyle w:val="23"/>
      </w:pPr>
      <w:r>
        <w:t>`POST /research` - Run research orchestration</w:t>
      </w:r>
    </w:p>
    <w:p w14:paraId="46ACC92D"/>
    <w:p w14:paraId="0C790EC0">
      <w:r>
        <w:rPr>
          <w:b/>
        </w:rPr>
        <w:t>Example Request:</w:t>
      </w:r>
    </w:p>
    <w:p w14:paraId="68F183B5">
      <w:pPr>
        <w:pStyle w:val="137"/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"query": "Explain the current state of research on retrieval-augmented generation."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6B9AB2A2"/>
    <w:p w14:paraId="3244BE40">
      <w:pPr>
        <w:pStyle w:val="3"/>
      </w:pPr>
      <w:r>
        <w:t>How It Works</w:t>
      </w:r>
    </w:p>
    <w:p w14:paraId="5FD7479A"/>
    <w:p w14:paraId="7157BCB9">
      <w:pPr>
        <w:pStyle w:val="4"/>
        <w:rPr>
          <w:rFonts w:hint="default"/>
          <w:lang w:val="en-GB"/>
        </w:rPr>
      </w:pPr>
      <w:r>
        <w:t xml:space="preserve">1. </w:t>
      </w:r>
      <w:r>
        <w:rPr>
          <w:b/>
          <w:bCs/>
        </w:rPr>
        <w:t>Planner Agent</w:t>
      </w:r>
    </w:p>
    <w:p w14:paraId="2D797045">
      <w:pPr>
        <w:pStyle w:val="23"/>
      </w:pPr>
      <w:r>
        <w:t>Takes the user query</w:t>
      </w:r>
    </w:p>
    <w:p w14:paraId="74D2EE8B">
      <w:pPr>
        <w:pStyle w:val="23"/>
      </w:pPr>
      <w:r>
        <w:t>Uses LLM to generate:</w:t>
      </w:r>
    </w:p>
    <w:p w14:paraId="7412DDF8">
      <w:r>
        <w:t xml:space="preserve">  - `research_topics`: List of topics to explore</w:t>
      </w:r>
    </w:p>
    <w:p w14:paraId="71950B91">
      <w:r>
        <w:t xml:space="preserve">  - `search_queries`: Optimized search queries</w:t>
      </w:r>
    </w:p>
    <w:p w14:paraId="78E6C28C">
      <w:r>
        <w:t xml:space="preserve">  - `analysis_steps`: Steps for analysis</w:t>
      </w:r>
    </w:p>
    <w:p w14:paraId="241EC74F">
      <w:pPr>
        <w:pStyle w:val="4"/>
        <w:rPr>
          <w:rFonts w:hint="default"/>
          <w:lang w:val="en-GB"/>
        </w:rPr>
      </w:pPr>
      <w:r>
        <w:t>2. Web Search Agent</w:t>
      </w:r>
    </w:p>
    <w:p w14:paraId="1A5C540D">
      <w:pPr>
        <w:pStyle w:val="23"/>
      </w:pPr>
      <w:r>
        <w:t>Executes search queries using Serper API</w:t>
      </w:r>
    </w:p>
    <w:p w14:paraId="6F41B301">
      <w:pPr>
        <w:pStyle w:val="23"/>
      </w:pPr>
      <w:r>
        <w:t>Retrieves URLs and metadata</w:t>
      </w:r>
    </w:p>
    <w:p w14:paraId="6BE5484F">
      <w:pPr>
        <w:pStyle w:val="23"/>
      </w:pPr>
      <w:r>
        <w:t>Uses `UnstructuredURLLoader` to extract full page content</w:t>
      </w:r>
    </w:p>
    <w:p w14:paraId="4E1E8306">
      <w:pPr>
        <w:pStyle w:val="23"/>
      </w:pPr>
      <w:r>
        <w:t>Indexes content into FAISS vector store for future RAG</w:t>
      </w:r>
    </w:p>
    <w:p w14:paraId="67958498">
      <w:pPr>
        <w:pStyle w:val="4"/>
        <w:rPr>
          <w:rFonts w:hint="default"/>
          <w:lang w:val="en-GB"/>
        </w:rPr>
      </w:pPr>
      <w:r>
        <w:t>3. Analyzer Agent</w:t>
      </w:r>
    </w:p>
    <w:p w14:paraId="47F7E862">
      <w:pPr>
        <w:pStyle w:val="23"/>
      </w:pPr>
      <w:r>
        <w:t>Processes search results</w:t>
      </w:r>
    </w:p>
    <w:p w14:paraId="21C79A81">
      <w:pPr>
        <w:pStyle w:val="23"/>
      </w:pPr>
      <w:r>
        <w:t>Extracts structured insights:</w:t>
      </w:r>
    </w:p>
    <w:p w14:paraId="51F4BD4C">
      <w:r>
        <w:t xml:space="preserve">  - `finding`: Key finding or claim</w:t>
      </w:r>
    </w:p>
    <w:p w14:paraId="504CA989">
      <w:r>
        <w:t xml:space="preserve">  - `evidence`: Supporting evidence</w:t>
      </w:r>
    </w:p>
    <w:p w14:paraId="7DB67774">
      <w:r>
        <w:t xml:space="preserve">  - `source`: Source URL/title</w:t>
      </w:r>
    </w:p>
    <w:p w14:paraId="0CE19796">
      <w:pPr>
        <w:pStyle w:val="4"/>
        <w:rPr>
          <w:rFonts w:hint="default"/>
          <w:lang w:val="en-GB"/>
        </w:rPr>
      </w:pPr>
      <w:r>
        <w:t>4. Summarizer Agent</w:t>
      </w:r>
    </w:p>
    <w:p w14:paraId="70AD0CFF">
      <w:pPr>
        <w:pStyle w:val="23"/>
      </w:pPr>
      <w:r>
        <w:t>Synthesizes extracted insights</w:t>
      </w:r>
    </w:p>
    <w:p w14:paraId="6B7755D9">
      <w:pPr>
        <w:pStyle w:val="23"/>
      </w:pPr>
      <w:r>
        <w:t>Generates a 300-500 word academic-style summary</w:t>
      </w:r>
    </w:p>
    <w:p w14:paraId="2C010188">
      <w:pPr>
        <w:pStyle w:val="23"/>
      </w:pPr>
      <w:r>
        <w:t>Neutral tone, structured paragraphs</w:t>
      </w:r>
    </w:p>
    <w:p w14:paraId="19B1BE8F">
      <w:pPr>
        <w:pStyle w:val="4"/>
        <w:rPr>
          <w:rFonts w:hint="default"/>
          <w:lang w:val="en-GB"/>
        </w:rPr>
      </w:pPr>
      <w:r>
        <w:t>5. Report Generator Agent</w:t>
      </w:r>
    </w:p>
    <w:p w14:paraId="0EB7D809">
      <w:pPr>
        <w:pStyle w:val="23"/>
      </w:pPr>
      <w:r>
        <w:t>Creates comprehensive markdown report with sections:</w:t>
      </w:r>
    </w:p>
    <w:p w14:paraId="55A7339A">
      <w:r>
        <w:t xml:space="preserve">  1. Introduction</w:t>
      </w:r>
    </w:p>
    <w:p w14:paraId="181C56CF">
      <w:r>
        <w:t xml:space="preserve">  2. Background</w:t>
      </w:r>
    </w:p>
    <w:p w14:paraId="23B3E282">
      <w:r>
        <w:t xml:space="preserve">  3. Key Findings</w:t>
      </w:r>
    </w:p>
    <w:p w14:paraId="7B75A36B">
      <w:r>
        <w:t xml:space="preserve">  4. Trends</w:t>
      </w:r>
    </w:p>
    <w:p w14:paraId="38B84F52">
      <w:r>
        <w:t xml:space="preserve">  5. Challenges</w:t>
      </w:r>
    </w:p>
    <w:p w14:paraId="20F67F4A">
      <w:r>
        <w:t xml:space="preserve">  6. Conclusion</w:t>
      </w:r>
    </w:p>
    <w:p w14:paraId="5B70E374">
      <w:r>
        <w:t xml:space="preserve">  7. References</w:t>
      </w:r>
    </w:p>
    <w:p w14:paraId="18809A26">
      <w:pPr>
        <w:pStyle w:val="23"/>
      </w:pPr>
      <w:r>
        <w:t>Saves report to `output/{query}.md`</w:t>
      </w:r>
    </w:p>
    <w:p w14:paraId="19F9F90C">
      <w:pPr>
        <w:pStyle w:val="4"/>
      </w:pPr>
      <w:r>
        <w:t>Conditional Logic</w:t>
      </w:r>
    </w:p>
    <w:p w14:paraId="0513A389">
      <w:pPr>
        <w:pStyle w:val="23"/>
      </w:pPr>
      <w:r>
        <w:rPr>
          <w:b/>
        </w:rPr>
        <w:t>Search Retry</w:t>
      </w:r>
      <w:r>
        <w:t>: If `search_results` is empty and `search_attempts &lt; 2`, retry search</w:t>
      </w:r>
    </w:p>
    <w:p w14:paraId="27E93DA9">
      <w:pPr>
        <w:pStyle w:val="23"/>
      </w:pPr>
      <w:r>
        <w:rPr>
          <w:b/>
        </w:rPr>
        <w:t>Error Handling</w:t>
      </w:r>
      <w:r>
        <w:t>: If `extracted_insights` is empty, mark error state and stop</w:t>
      </w:r>
    </w:p>
    <w:p w14:paraId="7AAABD67">
      <w:pPr>
        <w:pStyle w:val="3"/>
      </w:pPr>
      <w:r>
        <w:t>State Management</w:t>
      </w:r>
    </w:p>
    <w:p w14:paraId="149477FB">
      <w:r>
        <w:t>The `ResearchState` Pydantic model flows through all agents:</w:t>
      </w:r>
    </w:p>
    <w:p w14:paraId="1142BC67"/>
    <w:p w14:paraId="18009979">
      <w:pPr>
        <w:pStyle w:val="137"/>
      </w:pPr>
      <w:r>
        <w:rPr>
          <w:rFonts w:ascii="Courier New" w:hAnsi="Courier New"/>
          <w:sz w:val="20"/>
        </w:rPr>
        <w:t>class ResearchState(BaseModel):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user_query: str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research_topics: List[str]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search_queries: List[str]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analysis_steps: List[str]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search_results: List[dict]      # {title, source, content, url}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extracted_insights: List[dict]   # {finding, evidence, source}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summary: str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final_report: str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status: str                      # pending|running|completed|error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error: Optional[str]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search_attempts: int</w:t>
      </w:r>
    </w:p>
    <w:p w14:paraId="34D06D32"/>
    <w:p w14:paraId="2E49B204">
      <w:pPr>
        <w:pStyle w:val="3"/>
      </w:pPr>
      <w:r>
        <w:t>Logging</w:t>
      </w:r>
    </w:p>
    <w:p w14:paraId="52E45D82">
      <w:r>
        <w:t>All operations are logged to:</w:t>
      </w:r>
    </w:p>
    <w:p w14:paraId="560D0177">
      <w:pPr>
        <w:pStyle w:val="23"/>
      </w:pPr>
      <w:r>
        <w:rPr>
          <w:b/>
        </w:rPr>
        <w:t>Console</w:t>
      </w:r>
      <w:r>
        <w:t>: Real-time output with timestamps</w:t>
      </w:r>
    </w:p>
    <w:p w14:paraId="162BF30E">
      <w:pPr>
        <w:pStyle w:val="23"/>
      </w:pPr>
      <w:r>
        <w:rPr>
          <w:b/>
        </w:rPr>
        <w:t>File</w:t>
      </w:r>
      <w:r>
        <w:t>: `logs/runing_logs.log` (UTF-8 encoded)</w:t>
      </w:r>
    </w:p>
    <w:p w14:paraId="02B41B78">
      <w:r>
        <w:t>Log format: `[YYYY-MM-DD HH:MM:SS]: message`</w:t>
      </w:r>
    </w:p>
    <w:p w14:paraId="27EA1B5E">
      <w:pPr>
        <w:pStyle w:val="3"/>
      </w:pPr>
      <w:r>
        <w:t>Configuration</w:t>
      </w:r>
    </w:p>
    <w:p w14:paraId="092E5DB9">
      <w:pPr>
        <w:pStyle w:val="4"/>
      </w:pPr>
      <w:r>
        <w:t>Vector Store</w:t>
      </w:r>
    </w:p>
    <w:p w14:paraId="20E22E10">
      <w:pPr>
        <w:pStyle w:val="23"/>
      </w:pPr>
      <w:r>
        <w:rPr>
          <w:b/>
        </w:rPr>
        <w:t>Embedding Model</w:t>
      </w:r>
      <w:r>
        <w:t>: `text-embedding-3-small` (1536 dimensions)</w:t>
      </w:r>
    </w:p>
    <w:p w14:paraId="19CB50FD">
      <w:pPr>
        <w:pStyle w:val="23"/>
      </w:pPr>
      <w:r>
        <w:rPr>
          <w:b/>
        </w:rPr>
        <w:t>Index Type</w:t>
      </w:r>
      <w:r>
        <w:t>: FAISS `IndexFlatIP` (Inner Product for cosine similarity)</w:t>
      </w:r>
    </w:p>
    <w:p w14:paraId="2F4CA0A8">
      <w:pPr>
        <w:pStyle w:val="23"/>
      </w:pPr>
      <w:r>
        <w:rPr>
          <w:b/>
        </w:rPr>
        <w:t>Storage</w:t>
      </w:r>
      <w:r>
        <w:t>: In-memory (not persisted to disk)</w:t>
      </w:r>
    </w:p>
    <w:p w14:paraId="764ABFE8">
      <w:pPr>
        <w:pStyle w:val="4"/>
      </w:pPr>
      <w:r>
        <w:t>LLM Models</w:t>
      </w:r>
    </w:p>
    <w:p w14:paraId="69301338">
      <w:pPr>
        <w:pStyle w:val="23"/>
      </w:pPr>
      <w:r>
        <w:rPr>
          <w:b/>
        </w:rPr>
        <w:t>Default</w:t>
      </w:r>
      <w:r>
        <w:t>: `gpt-4o` (configurable via `OPENAI_MODEL` env var)</w:t>
      </w:r>
    </w:p>
    <w:p w14:paraId="7CCE0FF5">
      <w:pPr>
        <w:pStyle w:val="23"/>
      </w:pPr>
      <w:r>
        <w:rPr>
          <w:b/>
        </w:rPr>
        <w:t>Embeddings</w:t>
      </w:r>
      <w:r>
        <w:t>: `text-embedding-3-small`</w:t>
      </w:r>
      <w:bookmarkStart w:id="0" w:name="_GoBack"/>
      <w:bookmarkEnd w:id="0"/>
    </w:p>
    <w:p w14:paraId="69C9C558">
      <w:pPr>
        <w:pStyle w:val="3"/>
      </w:pPr>
      <w:r>
        <w:t>Output</w:t>
      </w:r>
    </w:p>
    <w:p w14:paraId="3F6AD3DE">
      <w:r>
        <w:t>Generated reports are saved as markdown files in the `output/` directory:</w:t>
      </w:r>
    </w:p>
    <w:p w14:paraId="6F00CE97">
      <w:pPr>
        <w:pStyle w:val="23"/>
      </w:pPr>
      <w:r>
        <w:t>Filename: Sanitized version of the user query</w:t>
      </w:r>
    </w:p>
    <w:p w14:paraId="6715231E">
      <w:pPr>
        <w:pStyle w:val="23"/>
      </w:pPr>
      <w:r>
        <w:t>Format: Structured markdown with sections</w:t>
      </w:r>
    </w:p>
    <w:p w14:paraId="6DE52F62">
      <w:pPr>
        <w:pStyle w:val="23"/>
      </w:pPr>
      <w:r>
        <w:t>Encoding: UTF-8</w:t>
      </w:r>
    </w:p>
    <w:p w14:paraId="6E811A2F">
      <w:pPr>
        <w:pStyle w:val="3"/>
      </w:pPr>
      <w:r>
        <w:t>Contributing</w:t>
      </w:r>
    </w:p>
    <w:p w14:paraId="405C0AD1">
      <w:r>
        <w:t>This is a research project demonstrating multi-agent orchestration with LangGraph. Feel free to extend it with:</w:t>
      </w:r>
    </w:p>
    <w:p w14:paraId="38176483">
      <w:pPr>
        <w:pStyle w:val="23"/>
      </w:pPr>
      <w:r>
        <w:t>Additional agents (e.g., fact-checker, citation validator)</w:t>
      </w:r>
    </w:p>
    <w:p w14:paraId="7C23FE96">
      <w:pPr>
        <w:pStyle w:val="23"/>
      </w:pPr>
      <w:r>
        <w:t>Persistent vector store (save/load FAISS index)</w:t>
      </w:r>
    </w:p>
    <w:p w14:paraId="0363EDF2">
      <w:pPr>
        <w:pStyle w:val="23"/>
      </w:pPr>
      <w:r>
        <w:t>More sophisticated retry logic</w:t>
      </w:r>
    </w:p>
    <w:p w14:paraId="6291BE72">
      <w:pPr>
        <w:pStyle w:val="23"/>
      </w:pPr>
      <w:r>
        <w:t>Real-time progress updates in UI</w:t>
      </w:r>
    </w:p>
    <w:p w14:paraId="0334325D">
      <w:pPr>
        <w:pStyle w:val="23"/>
      </w:pPr>
      <w:r>
        <w:t>Voice input integration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511399"/>
    <w:rsid w:val="296E37D5"/>
    <w:rsid w:val="5313787A"/>
    <w:rsid w:val="5F69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Tuan Minhaj</cp:lastModifiedBy>
  <dcterms:modified xsi:type="dcterms:W3CDTF">2026-02-18T07:15:15Z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7A4AEB84068D44FA957F958216B9A8FB_12</vt:lpwstr>
  </property>
</Properties>
</file>